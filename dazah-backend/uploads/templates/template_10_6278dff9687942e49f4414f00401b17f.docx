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57A8E"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 w14:paraId="5DC20065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 w14:paraId="6ACBEA11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 w14:paraId="566BEB49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{{偏差描述内容}}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665E6781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 w14:paraId="0991521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{{根本原因内容}}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1FB4F740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 w14:paraId="52D00B78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1）{{措施1}}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988F68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2）{{措施2}}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74A7AC67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3）{{措施3}}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2A95CFE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4）{{措施4}}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66983750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 w14:paraId="61575649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 w14:paraId="3F871300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 w14:paraId="2FCF2299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{{检测方法内容}}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39FF64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 w14:paraId="39D1650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{{溶液制备过程}}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434CFD9B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</w:t>
      </w:r>
    </w:p>
    <w:p w14:paraId="5632E389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{{检测结果}}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1D883494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 w14:paraId="453CD807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 w14:paraId="007AE3E0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{{初步原因分析}}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2721C070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 w14:paraId="065DE718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{{调查内容}}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42ECDD4E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 w14:paraId="1E8A5756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 w14:paraId="5AF1F85E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{{影响1}}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3690CE77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 w14:paraId="67B743D1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{{影响2}}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06AE76DF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 w14:paraId="35D15CBB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{{影响3}}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7C587D05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 w14:paraId="4367049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{{历史偏差}}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6EF2AC3C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 w14:paraId="500FB8DA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{{其他影响}}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426E2C3A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 w14:paraId="7F609881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{{调查结论}}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  <w:bookmarkStart w:id="0" w:name="_GoBack"/>
      <w:bookmarkEnd w:id="0"/>
    </w:p>
    <w:p w14:paraId="143686FC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 w14:paraId="0B583030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 w14:paraId="75B16F24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 w14:paraId="6486EEB4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其他：{{其他原因}}</w:t>
      </w:r>
    </w:p>
    <w:p w14:paraId="20AF7C77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766A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25C93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w="3286" w:type="dxa"/>
          </w:tcPr>
          <w:p w14:paraId="24911D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w="3286" w:type="dxa"/>
          </w:tcPr>
          <w:p w14:paraId="577EE6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322C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672022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w="3286" w:type="dxa"/>
          </w:tcPr>
          <w:p w14:paraId="44FD90ED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1EEA852C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  <w:tr w14:paraId="2E4F2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1DBE85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w="3286" w:type="dxa"/>
          </w:tcPr>
          <w:p w14:paraId="75AD3931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3A88F0DA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  <w:tr w14:paraId="7B6D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52378F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w="3286" w:type="dxa"/>
          </w:tcPr>
          <w:p w14:paraId="66BB97D6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66853572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  <w:tr w14:paraId="566E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4C83AE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w="3286" w:type="dxa"/>
          </w:tcPr>
          <w:p w14:paraId="66EEDB37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5D940099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</w:tbl>
    <w:p w14:paraId="52F10A8C">
      <w:pPr>
        <w:spacing w:line="360" w:lineRule="auto"/>
        <w:jc w:val="both"/>
      </w:pPr>
    </w:p>
    <w:p w14:paraId="5CB43602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>
      <w:pgSz w:w="12240" w:h="15840"/>
      <w:pgMar w:top="1440" w:right="1083" w:bottom="1440" w:left="129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6379F"/>
    <w:rsid w:val="733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487</Words>
  <Characters>733</Characters>
  <Lines>0</Lines>
  <Paragraphs>0</Paragraphs>
  <TotalTime>1</TotalTime>
  <ScaleCrop>false</ScaleCrop>
  <LinksUpToDate>false</LinksUpToDate>
  <CharactersWithSpaces>825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清歡</cp:lastModifiedBy>
  <dcterms:modified xsi:type="dcterms:W3CDTF">2026-06-15T01:50:54Z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eyJoZGlkIjoiOTk5NWZhNDEyNGZjMTk2MDE3Y2E0YTRjNWEzYTczNjUiLCJ1c2VySWQiOiI0OTYyMDg4MDMifQ==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06DCB4B2B74C4B1FA0D0DD15F918AC13_12</vt:lpwstr>
  </property>
</Properties>
</file>